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57F16">
      <w:pPr>
        <w:jc w:val="center"/>
        <w:rPr>
          <w:u w:val="single"/>
        </w:rPr>
      </w:pPr>
      <w:r>
        <w:rPr>
          <w:b/>
          <w:u w:val="single"/>
        </w:rPr>
        <w:t>SELF - ASSESSMENT</w:t>
      </w:r>
    </w:p>
    <w:p w14:paraId="78634D45">
      <w:r>
        <w:t>Q1. A clock gains 5 minutes every hour. If it is set correctly at 8:00 a.m., what time will it show when the actual time is 4:00 p.m.?</w:t>
      </w:r>
    </w:p>
    <w:p w14:paraId="415CEC05">
      <w:r>
        <w:t>(a) 4:35 p.m.  (b) 4:40 p.m.  (c) 4:45 p.m.  (d) 4:50 p.m.</w:t>
      </w:r>
    </w:p>
    <w:p w14:paraId="27AD9600">
      <w:r>
        <w:t>Q2. If RECTANGLE is coded as TGEVCPING, then how will RHOMBUS be coded?</w:t>
      </w:r>
    </w:p>
    <w:p w14:paraId="775D58E0">
      <w:r>
        <w:t>(a) TJOQDWV  (b) UVWTJQN  (c) TJQODWU  (d) JTQOEWN</w:t>
      </w:r>
    </w:p>
    <w:p w14:paraId="50BD11F6">
      <w:r>
        <w:t>Q3. A and B start a business with investments in the ratio 3 : 2. After 6 months, B doubles his investment. What will be the ratio in which they distribute the profit at the end of the year?</w:t>
      </w:r>
    </w:p>
    <w:p w14:paraId="48BAAFA2">
      <w:r>
        <w:t>(a) 3 : 4  (b) 2 : 3  (c) 1 : 1  (d) 1 : 2</w:t>
      </w:r>
    </w:p>
    <w:p w14:paraId="7F3D49AA">
      <w:r>
        <w:t>Q4. Find the missing term in the following alphabet series:</w:t>
      </w:r>
    </w:p>
    <w:p w14:paraId="688BAF0C">
      <w:r>
        <w:t>BDF, EGI, HJL, KMO, ?</w:t>
      </w:r>
    </w:p>
    <w:p w14:paraId="02288453">
      <w:r>
        <w:t>(a) NPS  (b) NOP  (c) NPR  (d) OPR</w:t>
      </w:r>
    </w:p>
    <w:p w14:paraId="7A72B7C1">
      <w:r>
        <w:t>Q5. In a certain code language, MIRROR is coded as 139181815. How will APPLE be coded in the same language?</w:t>
      </w:r>
    </w:p>
    <w:p w14:paraId="37087A55">
      <w:r>
        <w:t>(a) 11616125  (b) 3984145  (c) 1162254  (d) 11213147</w:t>
      </w:r>
    </w:p>
    <w:p w14:paraId="30E26D19">
      <w:r>
        <w:t>Q6. A fort had a provision of food for 150 men for 45 days. After 10 days, 25 men left the fort. For how many more days will the remaining food last for the remaining men?</w:t>
      </w:r>
    </w:p>
    <w:p w14:paraId="25EF4F68">
      <w:r>
        <w:t>(a) 35 days   (b) 40 days   (c) 42 days   (d) 54 days</w:t>
      </w:r>
    </w:p>
    <w:p w14:paraId="5301FD44">
      <w:r>
        <w:t>Q7. Find the missing number:</w:t>
      </w:r>
      <w:r>
        <w:br w:type="textWrapping"/>
      </w:r>
      <w:r>
        <w:t>5, 11, 24, 50, 103, 209, ?</w:t>
      </w:r>
    </w:p>
    <w:p w14:paraId="5E735CEB">
      <w:pPr>
        <w:rPr>
          <w:rFonts w:hint="default"/>
          <w:lang w:val="en-US"/>
        </w:rPr>
      </w:pPr>
      <w:r>
        <w:t>(a) 419  (b) 421  (c) 423  (d) 42</w:t>
      </w:r>
      <w:r>
        <w:rPr>
          <w:rFonts w:hint="default"/>
          <w:lang w:val="en-US"/>
        </w:rPr>
        <w:t>2</w:t>
      </w:r>
    </w:p>
    <w:p w14:paraId="3C2612AA">
      <w:pPr>
        <w:rPr>
          <w:rFonts w:hint="default" w:ascii="Arial" w:hAnsi="Arial" w:eastAsia="Arial" w:cs="Arial"/>
          <w:i w:val="0"/>
          <w:iCs w:val="0"/>
          <w:caps w:val="0"/>
          <w:spacing w:val="0"/>
          <w:kern w:val="0"/>
          <w:sz w:val="16"/>
          <w:szCs w:val="16"/>
          <w:bdr w:val="none" w:color="auto" w:sz="0" w:space="0"/>
          <w:shd w:val="clear" w:fill="FFFFFF"/>
          <w:lang w:val="en-US" w:eastAsia="zh-CN" w:bidi="ar"/>
        </w:rPr>
      </w:pPr>
      <w:r>
        <w:t>Q8. Find the missing number in the following series:</w:t>
      </w:r>
      <w:r>
        <w:rPr>
          <w:rFonts w:hint="default"/>
          <w:lang w:val="en-US"/>
        </w:rPr>
        <w:t xml:space="preserve"> </w:t>
      </w:r>
      <w:r>
        <w:rPr>
          <w:rFonts w:hint="default"/>
          <w:lang w:val="en-US" w:eastAsia="zh-CN"/>
        </w:rPr>
        <w:t>8, 43, 11, 41, __, 39, 17</w:t>
      </w:r>
    </w:p>
    <w:p w14:paraId="4C1CCC38">
      <w:r>
        <w:t xml:space="preserve">(a) 8  (b) </w:t>
      </w:r>
      <w:r>
        <w:rPr>
          <w:rFonts w:hint="default"/>
          <w:lang w:val="en-US"/>
        </w:rPr>
        <w:t>14</w:t>
      </w:r>
      <w:r>
        <w:t xml:space="preserve">  (c) </w:t>
      </w:r>
      <w:r>
        <w:rPr>
          <w:rFonts w:hint="default"/>
          <w:lang w:val="en-US"/>
        </w:rPr>
        <w:t>4</w:t>
      </w:r>
      <w:r>
        <w:t xml:space="preserve">3  (d) </w:t>
      </w:r>
      <w:r>
        <w:rPr>
          <w:rFonts w:hint="default"/>
          <w:lang w:val="en-US"/>
        </w:rPr>
        <w:t>4</w:t>
      </w:r>
      <w:r>
        <w:t>4</w:t>
      </w:r>
    </w:p>
    <w:p w14:paraId="2E16909B">
      <w:r>
        <w:t>Q9. In a certain code language, CARROM is written as MORRAC. How will TIBBAR be written in the same language?</w:t>
      </w:r>
    </w:p>
    <w:p w14:paraId="5CD691D6">
      <w:r>
        <w:t>(a) RIBBAT  (b) RABBIT  (c) BARTIB  (d) BITRAB</w:t>
      </w:r>
    </w:p>
    <w:p w14:paraId="24D2EB00">
      <w:r>
        <w:t>Q10. Find the missing number in the series:</w:t>
      </w:r>
      <w:r>
        <w:br w:type="textWrapping"/>
      </w:r>
      <w:r>
        <w:t>2, 6, 15, 31, 56, 92, ?</w:t>
      </w:r>
    </w:p>
    <w:p w14:paraId="6059C0B7">
      <w:r>
        <w:t>(a) 137  (b) 141  (c) 143  (d) 147</w:t>
      </w:r>
    </w:p>
    <w:p w14:paraId="4A689B76">
      <w:r>
        <w:t>Q11. Find the missing term:</w:t>
      </w:r>
    </w:p>
    <w:p w14:paraId="5A573540">
      <w:r>
        <w:t>AZ, CX, FU, JQ, ?</w:t>
      </w:r>
    </w:p>
    <w:p w14:paraId="6C58F00F">
      <w:r>
        <w:t>(a) OL  (b) OP  (c) OR  (d) PT</w:t>
      </w:r>
    </w:p>
    <w:p w14:paraId="21B6AA50">
      <w:r>
        <w:t>Q12. Two numbers are in the ratio 3 : 5. If 9 is subtracted from each number, their new ratio becomes 12 : 23. What is the smaller number?</w:t>
      </w:r>
    </w:p>
    <w:p w14:paraId="1B2FF6F4">
      <w:r>
        <w:t>(a) 27  (b) 33  (c) 49  (d) 55</w:t>
      </w:r>
    </w:p>
    <w:p w14:paraId="7037DC95">
      <w:pPr>
        <w:pStyle w:val="33"/>
        <w:keepNext w:val="0"/>
        <w:keepLines w:val="0"/>
        <w:widowControl/>
        <w:suppressLineNumbers w:val="0"/>
        <w:bidi w:val="0"/>
      </w:pPr>
      <w:r>
        <w:rPr>
          <w:rFonts w:hint="default"/>
          <w:lang w:val="en-US"/>
        </w:rPr>
        <w:t xml:space="preserve">Q13. </w:t>
      </w:r>
      <w:r>
        <w:t>If 8 men working 9 hours a day can build a wall</w:t>
      </w:r>
      <w:r>
        <w:rPr>
          <w:b w:val="0"/>
          <w:bCs w:val="0"/>
        </w:rPr>
        <w:t xml:space="preserve"> </w:t>
      </w:r>
      <w:r>
        <w:rPr>
          <w:rStyle w:val="34"/>
          <w:b w:val="0"/>
          <w:bCs w:val="0"/>
        </w:rPr>
        <w:t>24 m</w:t>
      </w:r>
      <w:r>
        <w:t xml:space="preserve"> long in 10 days, how many men will be required to build a wall 32 m long working 6 hours a day in 8 days?</w:t>
      </w:r>
    </w:p>
    <w:p w14:paraId="593C4FF4">
      <w:pPr>
        <w:pStyle w:val="33"/>
        <w:keepNext w:val="0"/>
        <w:keepLines w:val="0"/>
        <w:widowControl/>
        <w:suppressLineNumbers w:val="0"/>
        <w:bidi w:val="0"/>
      </w:pPr>
      <w:r>
        <w:t>(a) 15 men (b) 18 men (c) 20 men (d) 24 men</w:t>
      </w:r>
    </w:p>
    <w:p w14:paraId="0A97AD1C">
      <w:pPr>
        <w:rPr>
          <w:rFonts w:hint="default"/>
          <w:lang w:val="en-US"/>
        </w:rPr>
      </w:pPr>
      <w:r>
        <w:t>Q14. At what time between 3 and 4 o'clock are the hands of a clock at right angles</w:t>
      </w:r>
      <w:r>
        <w:rPr>
          <w:rFonts w:hint="default"/>
          <w:lang w:val="en-US"/>
        </w:rPr>
        <w:t>?</w:t>
      </w:r>
    </w:p>
    <w:p w14:paraId="2F5538A3">
      <w:r>
        <w:t>(a) 3:16 4/11  (b) 3:17 5/11  (c) 3:</w:t>
      </w:r>
      <w:r>
        <w:rPr>
          <w:rFonts w:hint="default"/>
          <w:lang w:val="en-US"/>
        </w:rPr>
        <w:t>32</w:t>
      </w:r>
      <w:r>
        <w:t xml:space="preserve"> </w:t>
      </w:r>
      <w:r>
        <w:rPr>
          <w:rFonts w:hint="default"/>
          <w:lang w:val="en-US"/>
        </w:rPr>
        <w:t>8</w:t>
      </w:r>
      <w:r>
        <w:t>/11  (d) 3:21 9/11</w:t>
      </w:r>
    </w:p>
    <w:p w14:paraId="657B6D08">
      <w:r>
        <w:t>Q15. A faulty clock loses 8 minutes every 24 hours. If it shows the correct time at 12 noon on Monday, what time will it show at 12 noon on Thursday?</w:t>
      </w:r>
    </w:p>
    <w:p w14:paraId="191F566B">
      <w:r>
        <w:t>(a) 11:36 a.m.  (b) 11:40 a.m.  (c) 11:44 a.m.  (d) 11:52 a.m.</w:t>
      </w:r>
    </w:p>
    <w:p w14:paraId="53E0711F">
      <w:r>
        <w:t>Q16. If 8 men can make 8 carpets in 8 days, how many carpets can 16 men make in 16 days, assuming all men work at the same rate?</w:t>
      </w:r>
    </w:p>
    <w:p w14:paraId="74C772D8">
      <w:r>
        <w:t>(a) 16  (b) 24  (c) 32  (d) 64</w:t>
      </w:r>
    </w:p>
    <w:p w14:paraId="1D52D92E">
      <w:r>
        <w:t>Q17. Find the missing number in the following series:</w:t>
      </w:r>
      <w:r>
        <w:br w:type="textWrapping"/>
      </w:r>
      <w:r>
        <w:t>7, 10, 18, 33, 55, 84, ?</w:t>
      </w:r>
    </w:p>
    <w:p w14:paraId="26707A87">
      <w:r>
        <w:t>(a) 117  (b) 120  (c) 118  (d) 121</w:t>
      </w:r>
    </w:p>
    <w:p w14:paraId="7CCE7683">
      <w:r>
        <w:t>Q18. A can give B 15 points in a 60-point game, while B can give C 20 points in a 100-point game. How many points can A give C in a 200-point game?</w:t>
      </w:r>
      <w:bookmarkStart w:id="0" w:name="_GoBack"/>
      <w:bookmarkEnd w:id="0"/>
    </w:p>
    <w:p w14:paraId="389982AC">
      <w:r>
        <w:t>(a) 35  (b) 45  (c) 60  (d) 80</w:t>
      </w:r>
    </w:p>
    <w:p w14:paraId="101CE1F3">
      <w:r>
        <w:t>Q19. A variable P is directly proportional to Q and inversely proportional to √R. If P = 5 when Q = 10 and R = 16, find P when Q = 20 and R = 8.</w:t>
      </w:r>
    </w:p>
    <w:p w14:paraId="550BD1E5">
      <w:r>
        <w:t>(a) 10  (b) 10√2  (c) 20√2  (d) 40</w:t>
      </w:r>
    </w:p>
    <w:p w14:paraId="13F6A6D7">
      <w:r>
        <w:t>Q20. Find the missing term in the following alpha-numeric series:</w:t>
      </w:r>
    </w:p>
    <w:p w14:paraId="67BD8CF7">
      <w:r>
        <w:t>C2X, F6U, I12R, L20O, ?</w:t>
      </w:r>
    </w:p>
    <w:p w14:paraId="05F38D2B">
      <w:r>
        <w:t>(a) O30L  (b) O24L  (c) P30M  (d) N30L</w:t>
      </w:r>
    </w:p>
    <w:p w14:paraId="5DC7B86D">
      <w:r>
        <w:t>Q21. If POWERFUL is coded as QQZIWLBT, which word is represented by the code ECQGJXZ?</w:t>
      </w:r>
    </w:p>
    <w:p w14:paraId="5CB98A53">
      <w:r>
        <w:t>(a) DANCERS  (b) HARMLESS  (c) PRACTISE  (d) DANGERS</w:t>
      </w:r>
    </w:p>
    <w:p w14:paraId="719E7011">
      <w:r>
        <w:t>Q22. At what time between 4 and 5 o'clock will the hands of a clock be exactly opposite to each other?</w:t>
      </w:r>
    </w:p>
    <w:p w14:paraId="6EE5932B">
      <w:r>
        <w:t>(a) 4:05 5/11  (b) 4:27 3/11  (c) 4:</w:t>
      </w:r>
      <w:r>
        <w:rPr>
          <w:rFonts w:hint="default"/>
          <w:lang w:val="en-US"/>
        </w:rPr>
        <w:t>54</w:t>
      </w:r>
      <w:r>
        <w:t xml:space="preserve"> </w:t>
      </w:r>
      <w:r>
        <w:rPr>
          <w:rFonts w:hint="default"/>
          <w:lang w:val="en-US"/>
        </w:rPr>
        <w:t>6</w:t>
      </w:r>
      <w:r>
        <w:t>/11  (d) 4:38 2/11</w:t>
      </w:r>
    </w:p>
    <w:p w14:paraId="65BE5A15">
      <w:r>
        <w:t>Q23. At what time between 7 and 8 o'clock will the hands of a clock coincide?</w:t>
      </w:r>
    </w:p>
    <w:p w14:paraId="535276A0">
      <w:r>
        <w:t>(a) 7:35 5/11  (b) 7:38 2/11  (c) 7:40 10/11  (d) 7:42 4/11</w:t>
      </w:r>
    </w:p>
    <w:p w14:paraId="2360A1BA">
      <w:r>
        <w:t>Q24. Find the missing number:</w:t>
      </w:r>
      <w:r>
        <w:br w:type="textWrapping"/>
      </w:r>
      <w:r>
        <w:t>1, 4, 13, 40, 121, 364, ?</w:t>
      </w:r>
    </w:p>
    <w:p w14:paraId="5644DB32">
      <w:r>
        <w:t>(a) 1089  (b) 1090  (c) 1093  (d) 1095</w:t>
      </w:r>
    </w:p>
    <w:p w14:paraId="2C377C6C">
      <w:r>
        <w:t>Q25. In a certain code language, SIMPLE is coded as ISPMEL and CHAPTER is coded as HCPARET. How will TEACHER be coded?</w:t>
      </w:r>
    </w:p>
    <w:p w14:paraId="2F34C1A6">
      <w:r>
        <w:t>(a) ETCAHER  (b) ETCAREH  (c) TEACREH  (d) AETCRHE</w:t>
      </w:r>
    </w:p>
    <w:p w14:paraId="16BEAA46">
      <w:r>
        <w:t>Q26. A started a business with ₹6,000. B joined after some months with ₹9,000. At the end of the year, the profit was divided equally between A and B. After how many months did B join?</w:t>
      </w:r>
    </w:p>
    <w:p w14:paraId="2FBD4449">
      <w:r>
        <w:t>(a) 3 months  (b) 4 months  (c) 6 months  (d) 8 months</w:t>
      </w:r>
    </w:p>
    <w:p w14:paraId="49E060F6">
      <w:r>
        <w:t>Q27. Ten years ago, the ages of A and B were in the ratio 13 : 17. Seventeen years from now, their ages will be in the ratio 10 : 11. What is B's present age?</w:t>
      </w:r>
    </w:p>
    <w:p w14:paraId="21C6F366">
      <w:r>
        <w:t xml:space="preserve">(a) </w:t>
      </w:r>
      <w:r>
        <w:rPr>
          <w:rFonts w:hint="default"/>
          <w:lang w:val="en-US"/>
        </w:rPr>
        <w:t>2</w:t>
      </w:r>
      <w:r>
        <w:t xml:space="preserve">7 years  (b) 40 years  (c) 44 years  (d) </w:t>
      </w:r>
      <w:r>
        <w:rPr>
          <w:rFonts w:hint="default"/>
          <w:lang w:val="en-US"/>
        </w:rPr>
        <w:t>23</w:t>
      </w:r>
      <w:r>
        <w:t xml:space="preserve"> years</w:t>
      </w:r>
    </w:p>
    <w:p w14:paraId="188EAEB1">
      <w:r>
        <w:t>Q28. If 2A = 3B and 4B = 5C, then the ratio A : C is:</w:t>
      </w:r>
    </w:p>
    <w:p w14:paraId="6DA4B7F9">
      <w:pPr>
        <w:numPr>
          <w:ilvl w:val="0"/>
          <w:numId w:val="7"/>
        </w:numPr>
      </w:pPr>
      <w:r>
        <w:t>4 : 3  (b) 8 : 15  (c) 15 : 8  (d) 3 : 4</w:t>
      </w:r>
    </w:p>
    <w:p w14:paraId="29819D8D">
      <w:pPr>
        <w:numPr>
          <w:ilvl w:val="0"/>
          <w:numId w:val="0"/>
        </w:numPr>
        <w:rPr>
          <w:rFonts w:hint="default"/>
        </w:rPr>
      </w:pPr>
      <w:r>
        <w:rPr>
          <w:rFonts w:hint="default"/>
          <w:lang w:val="en-US"/>
        </w:rPr>
        <w:t xml:space="preserve">Q29. </w:t>
      </w:r>
      <w:r>
        <w:rPr>
          <w:rFonts w:hint="default"/>
        </w:rPr>
        <w:t>3 men and 6 boys can do a piece of work in 12 days; 4 men and 7 boys can do the same in 10 days. Then, 6 men and 6 boys can do three times the amount of this work in:</w:t>
      </w:r>
    </w:p>
    <w:p w14:paraId="48ECF084">
      <w:pPr>
        <w:numPr>
          <w:ilvl w:val="0"/>
          <w:numId w:val="0"/>
        </w:numPr>
        <w:rPr>
          <w:rFonts w:hint="default"/>
        </w:rPr>
      </w:pPr>
      <w:r>
        <w:rPr>
          <w:rFonts w:hint="default"/>
        </w:rPr>
        <w:t xml:space="preserve"> </w:t>
      </w:r>
      <w:r>
        <w:t>(</w:t>
      </w:r>
      <w:r>
        <w:rPr>
          <w:rFonts w:hint="default"/>
          <w:lang w:val="en-US"/>
        </w:rPr>
        <w:t>a</w:t>
      </w:r>
      <w:r>
        <w:t>)</w:t>
      </w:r>
      <w:r>
        <w:rPr>
          <w:rFonts w:hint="default"/>
        </w:rPr>
        <w:t>18 days</w:t>
      </w:r>
      <w:r>
        <w:rPr>
          <w:rFonts w:hint="default"/>
          <w:lang w:val="en-US"/>
        </w:rPr>
        <w:tab/>
      </w:r>
      <w:r>
        <w:t>(b)</w:t>
      </w:r>
      <w:r>
        <w:rPr>
          <w:rFonts w:hint="default"/>
        </w:rPr>
        <w:t xml:space="preserve"> 21 days</w:t>
      </w:r>
      <w:r>
        <w:rPr>
          <w:rFonts w:hint="default"/>
          <w:lang w:val="en-US"/>
        </w:rPr>
        <w:tab/>
      </w:r>
      <w:r>
        <w:t>(</w:t>
      </w:r>
      <w:r>
        <w:rPr>
          <w:rFonts w:hint="default"/>
          <w:lang w:val="en-US"/>
        </w:rPr>
        <w:t>c</w:t>
      </w:r>
      <w:r>
        <w:t>)</w:t>
      </w:r>
      <w:r>
        <w:rPr>
          <w:rFonts w:hint="default"/>
        </w:rPr>
        <w:t xml:space="preserve"> 24 days</w:t>
      </w:r>
      <w:r>
        <w:rPr>
          <w:rFonts w:hint="default"/>
          <w:lang w:val="en-US"/>
        </w:rPr>
        <w:tab/>
      </w:r>
      <w:r>
        <w:t>(</w:t>
      </w:r>
      <w:r>
        <w:rPr>
          <w:rFonts w:hint="default"/>
          <w:lang w:val="en-US"/>
        </w:rPr>
        <w:t>d</w:t>
      </w:r>
      <w:r>
        <w:t>)</w:t>
      </w:r>
      <w:r>
        <w:rPr>
          <w:rFonts w:hint="default"/>
        </w:rPr>
        <w:t xml:space="preserve"> 30 days</w:t>
      </w:r>
    </w:p>
    <w:p w14:paraId="4A0EDF2B">
      <w:pPr>
        <w:numPr>
          <w:ilvl w:val="0"/>
          <w:numId w:val="0"/>
        </w:numPr>
        <w:rPr>
          <w:rFonts w:hint="default"/>
        </w:rPr>
      </w:pPr>
      <w:r>
        <w:rPr>
          <w:rFonts w:hint="default"/>
          <w:lang w:val="en-US"/>
        </w:rPr>
        <w:t xml:space="preserve">Q30. </w:t>
      </w:r>
      <w:r>
        <w:rPr>
          <w:rFonts w:hint="default"/>
        </w:rPr>
        <w:t>If either 24 men or 36 women can reap a field in 40 days, then 16 men and 16 women will reap the field in</w:t>
      </w:r>
    </w:p>
    <w:p w14:paraId="16413205">
      <w:pPr>
        <w:numPr>
          <w:ilvl w:val="0"/>
          <w:numId w:val="0"/>
        </w:numPr>
        <w:rPr>
          <w:rFonts w:hint="default"/>
        </w:rPr>
      </w:pPr>
      <w:r>
        <w:t>(</w:t>
      </w:r>
      <w:r>
        <w:rPr>
          <w:rFonts w:hint="default"/>
          <w:lang w:val="en-US"/>
        </w:rPr>
        <w:t>a</w:t>
      </w:r>
      <w:r>
        <w:t>)</w:t>
      </w:r>
      <w:r>
        <w:rPr>
          <w:rFonts w:hint="default"/>
        </w:rPr>
        <w:t xml:space="preserve"> 36 days</w:t>
      </w:r>
      <w:r>
        <w:rPr>
          <w:rFonts w:hint="default"/>
          <w:lang w:val="en-US"/>
        </w:rPr>
        <w:tab/>
      </w:r>
      <w:r>
        <w:t>(b)</w:t>
      </w:r>
      <w:r>
        <w:rPr>
          <w:rFonts w:hint="default"/>
        </w:rPr>
        <w:t xml:space="preserve"> 16 days</w:t>
      </w:r>
      <w:r>
        <w:rPr>
          <w:rFonts w:hint="default"/>
          <w:lang w:val="en-US"/>
        </w:rPr>
        <w:tab/>
      </w:r>
      <w:r>
        <w:t>(</w:t>
      </w:r>
      <w:r>
        <w:rPr>
          <w:rFonts w:hint="default"/>
          <w:lang w:val="en-US"/>
        </w:rPr>
        <w:t>c</w:t>
      </w:r>
      <w:r>
        <w:t>)</w:t>
      </w:r>
      <w:r>
        <w:rPr>
          <w:rFonts w:hint="default"/>
        </w:rPr>
        <w:t xml:space="preserve"> 9 days</w:t>
      </w:r>
      <w:r>
        <w:rPr>
          <w:rFonts w:hint="default"/>
          <w:lang w:val="en-US"/>
        </w:rPr>
        <w:tab/>
      </w:r>
      <w:r>
        <w:t>(</w:t>
      </w:r>
      <w:r>
        <w:rPr>
          <w:rFonts w:hint="default"/>
          <w:lang w:val="en-US"/>
        </w:rPr>
        <w:t>d</w:t>
      </w:r>
      <w:r>
        <w:t>)</w:t>
      </w:r>
      <w:r>
        <w:rPr>
          <w:rFonts w:hint="default"/>
        </w:rPr>
        <w:t xml:space="preserve"> 8 days</w:t>
      </w:r>
    </w:p>
    <w:p w14:paraId="6E088947">
      <w:pPr>
        <w:numPr>
          <w:ilvl w:val="0"/>
          <w:numId w:val="0"/>
        </w:numPr>
        <w:rPr>
          <w:rFonts w:hint="default"/>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083570A"/>
    <w:multiLevelType w:val="singleLevel"/>
    <w:tmpl w:val="2083570A"/>
    <w:lvl w:ilvl="0" w:tentative="0">
      <w:start w:val="1"/>
      <w:numFmt w:val="lowerLetter"/>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00C9C"/>
    <w:rsid w:val="1FD55B8C"/>
    <w:rsid w:val="228F6000"/>
    <w:rsid w:val="23A27A3D"/>
    <w:rsid w:val="29F40C8F"/>
    <w:rsid w:val="2DA6796C"/>
    <w:rsid w:val="6B52290A"/>
    <w:rsid w:val="76047EC0"/>
    <w:rsid w:val="791913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Surface Studio</cp:lastModifiedBy>
  <dcterms:modified xsi:type="dcterms:W3CDTF">2026-09-20T13:45:51Z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A8F052C0519D4B83AB930EED88223A02_12</vt:lpwstr>
  </property>
</Properties>
</file>